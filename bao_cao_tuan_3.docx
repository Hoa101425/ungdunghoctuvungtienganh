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AC30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Tuần 3: Thiết kế Backend (API/ Funition) </w:t>
      </w:r>
    </w:p>
    <w:p w14:paraId="6F2E5D5F">
      <w:pPr>
        <w:rPr>
          <w:rFonts w:hint="default"/>
        </w:rPr>
      </w:pPr>
      <w:bookmarkStart w:id="0" w:name="_GoBack"/>
      <w:bookmarkEnd w:id="0"/>
    </w:p>
    <w:p w14:paraId="31DA47EC">
      <w:pPr>
        <w:rPr>
          <w:rFonts w:hint="default"/>
        </w:rPr>
      </w:pPr>
    </w:p>
    <w:p w14:paraId="0F92AAC8">
      <w:pPr>
        <w:rPr>
          <w:rFonts w:hint="default"/>
          <w:b/>
          <w:bCs/>
        </w:rPr>
      </w:pPr>
      <w:r>
        <w:rPr>
          <w:rFonts w:hint="default"/>
          <w:b/>
          <w:bCs/>
        </w:rPr>
        <w:t>PHẦN 1: DANH SÁCH CÁC FUNCTION CHÍNH (OVERVIEW)</w:t>
      </w:r>
    </w:p>
    <w:p w14:paraId="7B08BDEE">
      <w:pPr>
        <w:rPr>
          <w:rFonts w:hint="default"/>
        </w:rPr>
      </w:pPr>
    </w:p>
    <w:tbl>
      <w:tblPr>
        <w:tblStyle w:val="111"/>
        <w:tblW w:w="67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512"/>
        <w:gridCol w:w="1347"/>
        <w:gridCol w:w="2913"/>
        <w:gridCol w:w="2027"/>
      </w:tblGrid>
      <w:tr w14:paraId="25B22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12" w:type="dxa"/>
          </w:tcPr>
          <w:p w14:paraId="539F6AA6">
            <w:p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 xml:space="preserve">STT </w:t>
            </w:r>
          </w:p>
        </w:tc>
        <w:tc>
          <w:tcPr>
            <w:tcW w:w="1347" w:type="dxa"/>
          </w:tcPr>
          <w:p w14:paraId="7E599150">
            <w:p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Tên Function</w:t>
            </w:r>
          </w:p>
        </w:tc>
        <w:tc>
          <w:tcPr>
            <w:tcW w:w="2913" w:type="dxa"/>
          </w:tcPr>
          <w:p w14:paraId="5126EC9B">
            <w:p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 xml:space="preserve">Mục đích sử dụng </w:t>
            </w:r>
          </w:p>
        </w:tc>
        <w:tc>
          <w:tcPr>
            <w:tcW w:w="2027" w:type="dxa"/>
          </w:tcPr>
          <w:p w14:paraId="61702FFA">
            <w:p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 xml:space="preserve">Màn hình tương ứng </w:t>
            </w:r>
          </w:p>
        </w:tc>
      </w:tr>
      <w:tr w14:paraId="7A321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12" w:type="dxa"/>
          </w:tcPr>
          <w:p w14:paraId="7EA151B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347" w:type="dxa"/>
          </w:tcPr>
          <w:p w14:paraId="53F36D8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initHive </w:t>
            </w:r>
          </w:p>
        </w:tc>
        <w:tc>
          <w:tcPr>
            <w:tcW w:w="2913" w:type="dxa"/>
          </w:tcPr>
          <w:p w14:paraId="5C45F16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Khởi tạo hệ thống lưu trữ Hive khi bắt đầu chạy ứng dụng</w:t>
            </w:r>
          </w:p>
        </w:tc>
        <w:tc>
          <w:tcPr>
            <w:tcW w:w="2027" w:type="dxa"/>
          </w:tcPr>
          <w:p w14:paraId="3D3CF04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Main.dart </w:t>
            </w:r>
          </w:p>
        </w:tc>
      </w:tr>
      <w:tr w14:paraId="02CAA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12" w:type="dxa"/>
          </w:tcPr>
          <w:p w14:paraId="3F94F63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347" w:type="dxa"/>
          </w:tcPr>
          <w:p w14:paraId="2C5C0AF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insertWord</w:t>
            </w:r>
          </w:p>
        </w:tc>
        <w:tc>
          <w:tcPr>
            <w:tcW w:w="2913" w:type="dxa"/>
          </w:tcPr>
          <w:p w14:paraId="72DFC50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Lưu một từ vựng mới (bao gồm cả chủ đề) vào bộ nhớ </w:t>
            </w:r>
          </w:p>
        </w:tc>
        <w:tc>
          <w:tcPr>
            <w:tcW w:w="2027" w:type="dxa"/>
          </w:tcPr>
          <w:p w14:paraId="5C0CFC7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AddWordScreed </w:t>
            </w:r>
          </w:p>
        </w:tc>
      </w:tr>
      <w:tr w14:paraId="5A3A8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12" w:type="dxa"/>
          </w:tcPr>
          <w:p w14:paraId="00D928A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1347" w:type="dxa"/>
          </w:tcPr>
          <w:p w14:paraId="4CA7EA9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getAllWords</w:t>
            </w:r>
          </w:p>
        </w:tc>
        <w:tc>
          <w:tcPr>
            <w:tcW w:w="2913" w:type="dxa"/>
          </w:tcPr>
          <w:p w14:paraId="4855CF2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Lấy toàn bộ danh sách từ vựng đã lưu để hiển thị hoặc xử lý </w:t>
            </w:r>
          </w:p>
        </w:tc>
        <w:tc>
          <w:tcPr>
            <w:tcW w:w="2027" w:type="dxa"/>
          </w:tcPr>
          <w:p w14:paraId="35195FA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WordListScreen, TopicSelectionScreen </w:t>
            </w:r>
          </w:p>
        </w:tc>
      </w:tr>
      <w:tr w14:paraId="0167E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12" w:type="dxa"/>
          </w:tcPr>
          <w:p w14:paraId="350A210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1347" w:type="dxa"/>
          </w:tcPr>
          <w:p w14:paraId="6771FB9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UpdateWord</w:t>
            </w:r>
          </w:p>
        </w:tc>
        <w:tc>
          <w:tcPr>
            <w:tcW w:w="2913" w:type="dxa"/>
          </w:tcPr>
          <w:p w14:paraId="6D905B0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Cập nhật thông tin (từ, nghĩa, chủ đề) của một từ vựng đã tồn tại </w:t>
            </w:r>
          </w:p>
        </w:tc>
        <w:tc>
          <w:tcPr>
            <w:tcW w:w="2027" w:type="dxa"/>
          </w:tcPr>
          <w:p w14:paraId="6060256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WordListScreen (Sửa)</w:t>
            </w:r>
          </w:p>
        </w:tc>
      </w:tr>
      <w:tr w14:paraId="64F9A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12" w:type="dxa"/>
          </w:tcPr>
          <w:p w14:paraId="52BE749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1347" w:type="dxa"/>
          </w:tcPr>
          <w:p w14:paraId="0F173E4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deleteWord</w:t>
            </w:r>
          </w:p>
        </w:tc>
        <w:tc>
          <w:tcPr>
            <w:tcW w:w="2913" w:type="dxa"/>
          </w:tcPr>
          <w:p w14:paraId="62C216C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Xóa vĩnh viễn một từ vựng khỏi bộ nhớ thông quá ID </w:t>
            </w:r>
          </w:p>
        </w:tc>
        <w:tc>
          <w:tcPr>
            <w:tcW w:w="2027" w:type="dxa"/>
          </w:tcPr>
          <w:p w14:paraId="750F0E6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WordListScreen </w:t>
            </w:r>
          </w:p>
        </w:tc>
      </w:tr>
    </w:tbl>
    <w:p w14:paraId="650D1011">
      <w:pPr>
        <w:rPr>
          <w:rFonts w:hint="default"/>
        </w:rPr>
      </w:pPr>
    </w:p>
    <w:p w14:paraId="2AFB2B57">
      <w:pPr>
        <w:rPr>
          <w:rFonts w:hint="default"/>
        </w:rPr>
      </w:pPr>
    </w:p>
    <w:p w14:paraId="4534A47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PHẦN 2: THIẾT KẾ CHI TIẾT TỪNG FUNCTION</w:t>
      </w:r>
    </w:p>
    <w:p w14:paraId="46604B3F">
      <w:pPr>
        <w:rPr>
          <w:rFonts w:hint="default"/>
          <w:sz w:val="24"/>
          <w:szCs w:val="24"/>
        </w:rPr>
      </w:pPr>
    </w:p>
    <w:p w14:paraId="26D2BF86">
      <w:pPr>
        <w:numPr>
          <w:ilvl w:val="0"/>
          <w:numId w:val="11"/>
        </w:numPr>
        <w:rPr>
          <w:rFonts w:hint="default"/>
          <w:b/>
          <w:bCs/>
        </w:rPr>
      </w:pPr>
      <w:r>
        <w:rPr>
          <w:rFonts w:hint="default"/>
          <w:b/>
          <w:bCs/>
        </w:rPr>
        <w:t>Function: initHive</w:t>
      </w:r>
    </w:p>
    <w:p w14:paraId="153DD820">
      <w:pPr>
        <w:rPr>
          <w:rFonts w:hint="default"/>
        </w:rPr>
      </w:pPr>
      <w:r>
        <w:rPr>
          <w:rFonts w:hint="default"/>
        </w:rPr>
        <w:t>•Mô tả: Thiết lập môi trường và mở Box (bảng) dữ liệu.</w:t>
      </w:r>
    </w:p>
    <w:p w14:paraId="3EF6EFC0">
      <w:pPr>
        <w:rPr>
          <w:rFonts w:hint="default"/>
        </w:rPr>
      </w:pPr>
      <w:r>
        <w:rPr>
          <w:rFonts w:hint="default"/>
        </w:rPr>
        <w:t>•Input: Không có.</w:t>
      </w:r>
    </w:p>
    <w:p w14:paraId="5E72529C">
      <w:pPr>
        <w:rPr>
          <w:rFonts w:hint="default"/>
        </w:rPr>
      </w:pPr>
      <w:r>
        <w:rPr>
          <w:rFonts w:hint="default"/>
        </w:rPr>
        <w:t>•Output: Future&lt;void&gt; (Hoàn thành khởi tạo).</w:t>
      </w:r>
    </w:p>
    <w:p w14:paraId="52EA4659">
      <w:pPr>
        <w:rPr>
          <w:rFonts w:hint="default"/>
        </w:rPr>
      </w:pPr>
      <w:r>
        <w:rPr>
          <w:rFonts w:hint="default"/>
        </w:rPr>
        <w:t>•Database: Truy cập Hive để mở wordsBox.</w:t>
      </w:r>
    </w:p>
    <w:p w14:paraId="3A758652">
      <w:pPr>
        <w:rPr>
          <w:rFonts w:hint="default"/>
        </w:rPr>
      </w:pPr>
    </w:p>
    <w:p w14:paraId="459E8D4F">
      <w:pPr>
        <w:rPr>
          <w:rFonts w:hint="default"/>
          <w:b/>
          <w:bCs/>
        </w:rPr>
      </w:pPr>
      <w:r>
        <w:rPr>
          <w:rFonts w:hint="default"/>
          <w:b/>
          <w:bCs/>
        </w:rPr>
        <w:t>2. Function: insertWord</w:t>
      </w:r>
    </w:p>
    <w:p w14:paraId="2271FA83">
      <w:pPr>
        <w:rPr>
          <w:rFonts w:hint="default"/>
        </w:rPr>
      </w:pPr>
      <w:r>
        <w:rPr>
          <w:rFonts w:hint="default"/>
        </w:rPr>
        <w:t>•Mô tả: Tạo mới một bản ghi từ vựng.</w:t>
      </w:r>
    </w:p>
    <w:p w14:paraId="1A919855">
      <w:pPr>
        <w:rPr>
          <w:rFonts w:hint="default"/>
        </w:rPr>
      </w:pPr>
      <w:r>
        <w:rPr>
          <w:rFonts w:hint="default"/>
        </w:rPr>
        <w:t>•Input: Đối tượng Word (String word, String meaning, String topic).</w:t>
      </w:r>
    </w:p>
    <w:p w14:paraId="0A1558E6">
      <w:pPr>
        <w:rPr>
          <w:rFonts w:hint="default"/>
        </w:rPr>
      </w:pPr>
      <w:r>
        <w:rPr>
          <w:rFonts w:hint="default"/>
        </w:rPr>
        <w:t>•Output: Future&lt;void&gt;.</w:t>
      </w:r>
    </w:p>
    <w:p w14:paraId="32F6E55F">
      <w:pPr>
        <w:rPr>
          <w:rFonts w:hint="default"/>
        </w:rPr>
      </w:pPr>
      <w:r>
        <w:rPr>
          <w:rFonts w:hint="default"/>
        </w:rPr>
        <w:t>•Database:</w:t>
      </w:r>
    </w:p>
    <w:p w14:paraId="29B1D7D8">
      <w:pPr>
        <w:rPr>
          <w:rFonts w:hint="default"/>
        </w:rPr>
      </w:pPr>
      <w:r>
        <w:rPr>
          <w:rFonts w:hint="default"/>
        </w:rPr>
        <w:t>i.Dùng box.add(word.toMap()) để lấy Key tự động tăng.</w:t>
      </w:r>
    </w:p>
    <w:p w14:paraId="210100C3">
      <w:pPr>
        <w:rPr>
          <w:rFonts w:hint="default"/>
        </w:rPr>
      </w:pPr>
      <w:r>
        <w:rPr>
          <w:rFonts w:hint="default"/>
        </w:rPr>
        <w:t>ii.Dùng box.put(key, wordWithId.toMap()) để lưu lại object có kèm ID.</w:t>
      </w:r>
    </w:p>
    <w:p w14:paraId="68B2DA3A">
      <w:pPr>
        <w:rPr>
          <w:rFonts w:hint="default"/>
        </w:rPr>
      </w:pPr>
    </w:p>
    <w:p w14:paraId="0A0FE24B">
      <w:pPr>
        <w:rPr>
          <w:rFonts w:hint="default"/>
          <w:b/>
          <w:bCs/>
        </w:rPr>
      </w:pPr>
      <w:r>
        <w:rPr>
          <w:rFonts w:hint="default"/>
          <w:b/>
          <w:bCs/>
        </w:rPr>
        <w:t>3. Function: getAllWords</w:t>
      </w:r>
    </w:p>
    <w:p w14:paraId="643EDC45">
      <w:pPr>
        <w:rPr>
          <w:rFonts w:hint="default"/>
        </w:rPr>
      </w:pPr>
      <w:r>
        <w:rPr>
          <w:rFonts w:hint="default"/>
        </w:rPr>
        <w:t>•Mô tả: Truy xuất toàn bộ dữ liệu từ vựng.</w:t>
      </w:r>
    </w:p>
    <w:p w14:paraId="7F225095">
      <w:pPr>
        <w:rPr>
          <w:rFonts w:hint="default"/>
        </w:rPr>
      </w:pPr>
      <w:r>
        <w:rPr>
          <w:rFonts w:hint="default"/>
        </w:rPr>
        <w:t>•Input: Không có.</w:t>
      </w:r>
    </w:p>
    <w:p w14:paraId="5BB4D0CE">
      <w:pPr>
        <w:rPr>
          <w:rFonts w:hint="default"/>
        </w:rPr>
      </w:pPr>
      <w:r>
        <w:rPr>
          <w:rFonts w:hint="default"/>
        </w:rPr>
        <w:t>•Output: Future&lt;List&lt;Word&gt;&gt; (Danh sách các đối tượng Word).</w:t>
      </w:r>
    </w:p>
    <w:p w14:paraId="3C7F5A5C">
      <w:pPr>
        <w:rPr>
          <w:rFonts w:hint="default"/>
        </w:rPr>
      </w:pPr>
      <w:r>
        <w:rPr>
          <w:rFonts w:hint="default"/>
        </w:rPr>
        <w:t>•Database: Duyệt qua box.keys, đọc dữ liệu bằng box.get(key) và chuyển đổi từ Map sang Object thông qua Word.fromMap.</w:t>
      </w:r>
    </w:p>
    <w:p w14:paraId="19D5F61A">
      <w:pPr>
        <w:rPr>
          <w:rFonts w:hint="default"/>
        </w:rPr>
      </w:pPr>
    </w:p>
    <w:p w14:paraId="41A8160E">
      <w:pPr>
        <w:rPr>
          <w:rFonts w:hint="default"/>
          <w:b/>
          <w:bCs/>
        </w:rPr>
      </w:pPr>
      <w:r>
        <w:rPr>
          <w:rFonts w:hint="default"/>
          <w:b/>
          <w:bCs/>
        </w:rPr>
        <w:t>4. Function: updateWord</w:t>
      </w:r>
    </w:p>
    <w:p w14:paraId="0D3733C3">
      <w:pPr>
        <w:rPr>
          <w:rFonts w:hint="default"/>
        </w:rPr>
      </w:pPr>
      <w:r>
        <w:rPr>
          <w:rFonts w:hint="default"/>
        </w:rPr>
        <w:t>•Mô tả: Ghi đè dữ liệu mới lên một ID cũ.</w:t>
      </w:r>
    </w:p>
    <w:p w14:paraId="241F5323">
      <w:pPr>
        <w:rPr>
          <w:rFonts w:hint="default"/>
        </w:rPr>
      </w:pPr>
      <w:r>
        <w:rPr>
          <w:rFonts w:hint="default"/>
        </w:rPr>
        <w:t>•Input: Đối tượng Word (đã có thuộc tính id).</w:t>
      </w:r>
    </w:p>
    <w:p w14:paraId="6C4D2C22">
      <w:pPr>
        <w:rPr>
          <w:rFonts w:hint="default"/>
        </w:rPr>
      </w:pPr>
      <w:r>
        <w:rPr>
          <w:rFonts w:hint="default"/>
        </w:rPr>
        <w:t>•Output: Future&lt;void&gt;.</w:t>
      </w:r>
    </w:p>
    <w:p w14:paraId="266018BD">
      <w:pPr>
        <w:rPr>
          <w:rFonts w:hint="default"/>
        </w:rPr>
      </w:pPr>
      <w:r>
        <w:rPr>
          <w:rFonts w:hint="default"/>
        </w:rPr>
        <w:t>•Database: Thực hiện lệnh box.put(word.id, word.toMap()).</w:t>
      </w:r>
    </w:p>
    <w:p w14:paraId="6BEB682F">
      <w:pPr>
        <w:rPr>
          <w:rFonts w:hint="default"/>
        </w:rPr>
      </w:pPr>
    </w:p>
    <w:p w14:paraId="08F17D8D">
      <w:pPr>
        <w:rPr>
          <w:rFonts w:hint="default"/>
        </w:rPr>
      </w:pPr>
    </w:p>
    <w:p w14:paraId="7A7917EC">
      <w:pPr>
        <w:rPr>
          <w:rFonts w:hint="default"/>
          <w:b/>
          <w:bCs/>
        </w:rPr>
      </w:pPr>
      <w:r>
        <w:rPr>
          <w:rFonts w:hint="default"/>
          <w:b/>
          <w:bCs/>
        </w:rPr>
        <w:t>5. Function: deleteWord</w:t>
      </w:r>
    </w:p>
    <w:p w14:paraId="619C07FE">
      <w:pPr>
        <w:rPr>
          <w:rFonts w:hint="default"/>
        </w:rPr>
      </w:pPr>
      <w:r>
        <w:rPr>
          <w:rFonts w:hint="default"/>
        </w:rPr>
        <w:t>•Mô tả: Xóa dữ liệu theo ID.</w:t>
      </w:r>
    </w:p>
    <w:p w14:paraId="6079EF5E">
      <w:pPr>
        <w:rPr>
          <w:rFonts w:hint="default"/>
        </w:rPr>
      </w:pPr>
      <w:r>
        <w:rPr>
          <w:rFonts w:hint="default"/>
        </w:rPr>
        <w:t>•Input: int id (Key của bản ghi trong Hive).</w:t>
      </w:r>
    </w:p>
    <w:p w14:paraId="575CA95F">
      <w:pPr>
        <w:rPr>
          <w:rFonts w:hint="default"/>
        </w:rPr>
      </w:pPr>
      <w:r>
        <w:rPr>
          <w:rFonts w:hint="default"/>
        </w:rPr>
        <w:t>•Output: Future&lt;void&gt;.</w:t>
      </w:r>
    </w:p>
    <w:p w14:paraId="47BB4C86">
      <w:pPr>
        <w:rPr>
          <w:rFonts w:hint="default"/>
        </w:rPr>
      </w:pPr>
      <w:r>
        <w:rPr>
          <w:rFonts w:hint="default"/>
        </w:rPr>
        <w:t>•Database: Thực hiện lệnh box.delete(id).</w:t>
      </w:r>
    </w:p>
    <w:p w14:paraId="37185F92">
      <w:pPr>
        <w:rPr>
          <w:rFonts w:hint="default"/>
        </w:rPr>
      </w:pPr>
    </w:p>
    <w:p w14:paraId="74DB30CD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</w:r>
    </w:p>
    <w:p w14:paraId="797E490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PHẦN 3: CẤU TRÚC DỮ LIỆU TRONG DATABASE (HIVE BOX)</w:t>
      </w:r>
    </w:p>
    <w:p w14:paraId="29D8B1B5">
      <w:pPr>
        <w:rPr>
          <w:rFonts w:hint="default"/>
        </w:rPr>
      </w:pPr>
    </w:p>
    <w:p w14:paraId="1EB0AA20">
      <w:pPr>
        <w:rPr>
          <w:rFonts w:hint="default"/>
        </w:rPr>
      </w:pPr>
      <w:r>
        <w:rPr>
          <w:rFonts w:hint="default"/>
        </w:rPr>
        <w:t>Dữ liệu được lưu trữ dưới dạng Key-Value Pair trong wordsBox:</w:t>
      </w:r>
    </w:p>
    <w:p w14:paraId="4D0A5202">
      <w:pPr>
        <w:rPr>
          <w:rFonts w:hint="default"/>
        </w:rPr>
      </w:pPr>
    </w:p>
    <w:p w14:paraId="171BB694">
      <w:pPr>
        <w:rPr>
          <w:rFonts w:hint="default"/>
        </w:rPr>
      </w:pPr>
      <w:r>
        <w:rPr>
          <w:rFonts w:hint="default"/>
        </w:rPr>
        <w:t>•Key: int (Tự động tăng: 0, 1, 2, 3...)</w:t>
      </w:r>
    </w:p>
    <w:p w14:paraId="6361C9FE">
      <w:pPr>
        <w:rPr>
          <w:rFonts w:hint="default"/>
        </w:rPr>
      </w:pPr>
      <w:r>
        <w:rPr>
          <w:rFonts w:hint="default"/>
        </w:rPr>
        <w:t>•Value (Map):</w:t>
      </w:r>
    </w:p>
    <w:p w14:paraId="3D63D667">
      <w:pPr>
        <w:rPr>
          <w:rFonts w:hint="default"/>
        </w:rPr>
      </w:pPr>
      <w:r>
        <w:rPr>
          <w:rFonts w:hint="default"/>
        </w:rPr>
        <w:t>◦d: int (Trùng với Key)</w:t>
      </w:r>
    </w:p>
    <w:p w14:paraId="3720F357">
      <w:pPr>
        <w:rPr>
          <w:rFonts w:hint="default"/>
        </w:rPr>
      </w:pPr>
      <w:r>
        <w:rPr>
          <w:rFonts w:hint="default"/>
        </w:rPr>
        <w:t>◦word: String (Từ tiếng Anh)</w:t>
      </w:r>
    </w:p>
    <w:p w14:paraId="40F112E8">
      <w:pPr>
        <w:rPr>
          <w:rFonts w:hint="default"/>
        </w:rPr>
      </w:pPr>
      <w:r>
        <w:rPr>
          <w:rFonts w:hint="default"/>
        </w:rPr>
        <w:t>◦meaning: String (Nghĩa tiếng Việt)</w:t>
      </w:r>
    </w:p>
    <w:p w14:paraId="248FB118">
      <w:pPr>
        <w:rPr>
          <w:rFonts w:hint="default"/>
        </w:rPr>
      </w:pPr>
      <w:r>
        <w:rPr>
          <w:rFonts w:hint="default"/>
        </w:rPr>
        <w:t>◦topic: String (Chủ đề phân loại)</w:t>
      </w:r>
    </w:p>
    <w:p w14:paraId="1F99204C">
      <w:pPr>
        <w:rPr>
          <w:rFonts w:hint="default"/>
        </w:rPr>
      </w:pPr>
    </w:p>
    <w:p w14:paraId="7BB4738F">
      <w:pPr>
        <w:rPr>
          <w:rFonts w:hint="default"/>
        </w:rPr>
      </w:pPr>
      <w:r>
        <w:rPr>
          <w:rFonts w:hint="default"/>
        </w:rPr>
        <w:t>Bản thiết kế trên thể hiện cách tổ chức hệ thống theo hướng Modular, trong đó:</w:t>
      </w:r>
    </w:p>
    <w:p w14:paraId="22A82460">
      <w:pPr>
        <w:rPr>
          <w:rFonts w:hint="default"/>
        </w:rPr>
      </w:pPr>
    </w:p>
    <w:p w14:paraId="0A82A360">
      <w:pPr>
        <w:numPr>
          <w:ilvl w:val="0"/>
          <w:numId w:val="1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Phần xử lý dữ liệu (Backend/Database) được tách biệt rõ ràng khỏi</w:t>
      </w:r>
    </w:p>
    <w:p w14:paraId="3AB9D53D">
      <w:pPr>
        <w:numPr>
          <w:ilvl w:val="0"/>
          <w:numId w:val="1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Phần giao diện người dùng (Frontend/UI)</w:t>
      </w:r>
    </w:p>
    <w:p w14:paraId="37485424">
      <w:pPr>
        <w:rPr>
          <w:rFonts w:hint="default"/>
        </w:rPr>
      </w:pPr>
    </w:p>
    <w:p w14:paraId="4839E804">
      <w:pPr>
        <w:rPr>
          <w:rFonts w:hint="default"/>
        </w:rPr>
      </w:pPr>
      <w:r>
        <w:rPr>
          <w:rFonts w:hint="default"/>
        </w:rPr>
        <w:t>Cách tiếp cận này giúp:</w:t>
      </w:r>
    </w:p>
    <w:p w14:paraId="3464E2D1">
      <w:pPr>
        <w:rPr>
          <w:rFonts w:hint="default"/>
        </w:rPr>
      </w:pPr>
    </w:p>
    <w:p w14:paraId="69BDA425">
      <w:pPr>
        <w:numPr>
          <w:ilvl w:val="0"/>
          <w:numId w:val="13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Dễ bảo trì và mở rộng hệ thống</w:t>
      </w:r>
    </w:p>
    <w:p w14:paraId="6A6A1BFC">
      <w:pPr>
        <w:numPr>
          <w:ilvl w:val="0"/>
          <w:numId w:val="13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Tăng tính tái sử dụng code</w:t>
      </w:r>
    </w:p>
    <w:p w14:paraId="7626E041">
      <w:pPr>
        <w:numPr>
          <w:ilvl w:val="0"/>
          <w:numId w:val="13"/>
        </w:numPr>
        <w:ind w:left="420" w:leftChars="0" w:hanging="420" w:firstLineChars="0"/>
      </w:pPr>
      <w:r>
        <w:rPr>
          <w:rFonts w:hint="default"/>
        </w:rPr>
        <w:t>Giúp việc phát triển và kiểm thử trở nên hiệu quả hơn</w:t>
      </w:r>
    </w:p>
    <w:sectPr>
      <w:type w:val="continuous"/>
      <w:pgSz w:w="11907" w:h="16840"/>
      <w:pgMar w:top="1440" w:right="2880" w:bottom="1440" w:left="2880" w:header="720" w:footer="720" w:gutter="0"/>
      <w:cols w:space="0" w:num="1" w:sep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8D8BB3"/>
    <w:multiLevelType w:val="singleLevel"/>
    <w:tmpl w:val="8C8D8BB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260BBEA2"/>
    <w:multiLevelType w:val="singleLevel"/>
    <w:tmpl w:val="260BBEA2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6B543AD9"/>
    <w:multiLevelType w:val="singleLevel"/>
    <w:tmpl w:val="6B543AD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DE6D5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2C83399"/>
    <w:rsid w:val="503B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2026-04-13T06:43:00Z</dcterms:created>
  <dc:creator>Bạch thiển thanh khâu</dc:creator>
  <cp:lastModifiedBy>Bạch thiển thanh khâu</cp:lastModifiedBy>
  <dcterms:modified xsi:type="dcterms:W3CDTF">2026-04-14T13:55:25Z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259965A6EE2844BEAF18374B54BFDCE1_11</vt:lpwstr>
  </property>
</Properties>
</file>